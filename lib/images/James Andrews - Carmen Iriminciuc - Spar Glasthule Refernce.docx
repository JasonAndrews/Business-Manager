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44" w:rsidRPr="003B7044" w:rsidRDefault="00777B57" w:rsidP="003B7044">
      <w:pPr>
        <w:spacing w:after="0"/>
        <w:rPr>
          <w:b/>
        </w:rPr>
      </w:pPr>
      <w:r w:rsidRPr="00047B89">
        <w:rPr>
          <w:b/>
          <w:noProof/>
          <w:lang w:val="en-IE" w:eastAsia="ja-JP"/>
        </w:rPr>
        <mc:AlternateContent>
          <mc:Choice Requires="wps">
            <w:drawing>
              <wp:anchor distT="182880" distB="457200" distL="457200" distR="457200" simplePos="0" relativeHeight="251661312" behindDoc="0" locked="0" layoutInCell="1" allowOverlap="1" wp14:editId="2DCC6712">
                <wp:simplePos x="0" y="0"/>
                <wp:positionH relativeFrom="margin">
                  <wp:posOffset>1438275</wp:posOffset>
                </wp:positionH>
                <wp:positionV relativeFrom="margin">
                  <wp:posOffset>0</wp:posOffset>
                </wp:positionV>
                <wp:extent cx="3475990" cy="1497330"/>
                <wp:effectExtent l="19050" t="19050" r="41910" b="45720"/>
                <wp:wrapSquare wrapText="bothSides"/>
                <wp:docPr id="3" name="Title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475990" cy="149733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57150" cmpd="thinThick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txbx>
                        <w:txbxContent>
                          <w:p w:rsidR="001D78B5" w:rsidRDefault="00AD150E" w:rsidP="00AD150E">
                            <w:pPr>
                              <w:pStyle w:val="SenderAddress"/>
                              <w:jc w:val="both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  <w:lang w:val="en-IE"/>
                              </w:rPr>
                              <w:t xml:space="preserve">   </w:t>
                            </w:r>
                            <w:r w:rsidR="0070441F">
                              <w:rPr>
                                <w:caps/>
                                <w:lang w:val="en-IE"/>
                              </w:rPr>
                              <w:t xml:space="preserve">                        spar</w:t>
                            </w:r>
                            <w:r w:rsidR="001F675D">
                              <w:rPr>
                                <w:caps/>
                                <w:lang w:val="en-IE"/>
                              </w:rPr>
                              <w:t xml:space="preserve"> Glasthule</w:t>
                            </w:r>
                          </w:p>
                          <w:sdt>
                            <w:sdtPr>
                              <w:id w:val="1420370758"/>
                              <w:placeholder>
                                <w:docPart w:val="B027B6B2DECD4777876FA1643D27274B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1D78B5" w:rsidRDefault="00F56AA6" w:rsidP="00AD150E">
                                <w:pPr>
                                  <w:pStyle w:val="SenderAddress"/>
                                  <w:jc w:val="both"/>
                                </w:pPr>
                                <w:proofErr w:type="gramStart"/>
                                <w:r>
                                  <w:rPr>
                                    <w:lang w:val="en-IE"/>
                                  </w:rPr>
                                  <w:t>Forum Foods</w:t>
                                </w:r>
                                <w:r w:rsidR="0070441F">
                                  <w:rPr>
                                    <w:lang w:val="en-IE"/>
                                  </w:rPr>
                                  <w:t xml:space="preserve"> Ltd. 29/31 Glasthule Road, Glasthule, Co. Dublin.</w:t>
                                </w:r>
                                <w:proofErr w:type="gramEnd"/>
                              </w:p>
                            </w:sdtContent>
                          </w:sdt>
                          <w:p w:rsidR="001D78B5" w:rsidRDefault="0070441F" w:rsidP="00AD150E">
                            <w:pPr>
                              <w:pStyle w:val="SenderAddress"/>
                              <w:jc w:val="both"/>
                            </w:pPr>
                            <w:r>
                              <w:t>Ph. 01/2300888</w:t>
                            </w:r>
                            <w:r w:rsidR="00AD150E">
                              <w:t xml:space="preserve">, </w:t>
                            </w:r>
                            <w:proofErr w:type="spellStart"/>
                            <w:r w:rsidR="00AD150E">
                              <w:t>E-</w:t>
                            </w:r>
                            <w:r>
                              <w:t>mail:glasthuleroad@spar.ie</w:t>
                            </w:r>
                            <w:proofErr w:type="spellEnd"/>
                          </w:p>
                          <w:p w:rsidR="00AD150E" w:rsidRDefault="00AD150E" w:rsidP="00AD150E">
                            <w:pPr>
                              <w:pStyle w:val="SenderAddress"/>
                              <w:jc w:val="both"/>
                            </w:pPr>
                          </w:p>
                          <w:p w:rsidR="00AD150E" w:rsidRDefault="00AD150E" w:rsidP="00AD150E">
                            <w:pPr>
                              <w:pStyle w:val="SenderAddress"/>
                              <w:jc w:val="both"/>
                            </w:pPr>
                          </w:p>
                        </w:txbxContent>
                      </wps:txbx>
                      <wps:bodyPr vert="horz" wrap="square" lIns="91440" tIns="91440" rIns="91440" bIns="91440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55000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id="Title 1" o:spid="_x0000_s1026" style="position:absolute;left:0;text-align:left;margin-left:113.25pt;margin-top:0;width:273.7pt;height:117.9pt;z-index:251661312;visibility:visible;mso-wrap-style:square;mso-width-percent:550;mso-height-percent:0;mso-wrap-distance-left:36pt;mso-wrap-distance-top:14.4pt;mso-wrap-distance-right:36pt;mso-wrap-distance-bottom:36pt;mso-position-horizontal:absolute;mso-position-horizontal-relative:margin;mso-position-vertical:absolute;mso-position-vertical-relative:margin;mso-width-percent:55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" fillcolor="black [3213]" strokecolor="black [3213]" strokeweight="4.5pt">
                <v:stroke linestyle="thinThick"/>
                <v:path arrowok="t"/>
                <o:lock v:ext="edit" grouping="t"/>
                <v:textbox inset=",7.2pt,,7.2pt">
                  <w:txbxContent>
                    <w:p w:rsidR="001D78B5" w:rsidRDefault="00AD150E" w:rsidP="00AD150E">
                      <w:pPr>
                        <w:pStyle w:val="SenderAddress"/>
                        <w:jc w:val="both"/>
                        <w:rPr>
                          <w:caps/>
                        </w:rPr>
                      </w:pPr>
                      <w:r>
                        <w:rPr>
                          <w:caps/>
                          <w:lang w:val="en-IE"/>
                        </w:rPr>
                        <w:t xml:space="preserve">   </w:t>
                      </w:r>
                      <w:r w:rsidR="0070441F">
                        <w:rPr>
                          <w:caps/>
                          <w:lang w:val="en-IE"/>
                        </w:rPr>
                        <w:t xml:space="preserve">                        spar</w:t>
                      </w:r>
                      <w:r w:rsidR="001F675D">
                        <w:rPr>
                          <w:caps/>
                          <w:lang w:val="en-IE"/>
                        </w:rPr>
                        <w:t xml:space="preserve"> Glasthule</w:t>
                      </w:r>
                    </w:p>
                    <w:sdt>
                      <w:sdtPr>
                        <w:id w:val="1420370758"/>
                        <w:placeholder>
                          <w:docPart w:val="B027B6B2DECD4777876FA1643D27274B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p w:rsidR="001D78B5" w:rsidRDefault="00F56AA6" w:rsidP="00AD150E">
                          <w:pPr>
                            <w:pStyle w:val="SenderAddress"/>
                            <w:jc w:val="both"/>
                          </w:pPr>
                          <w:r>
                            <w:rPr>
                              <w:lang w:val="en-IE"/>
                            </w:rPr>
                            <w:t>Forum Foods</w:t>
                          </w:r>
                          <w:r w:rsidR="0070441F">
                            <w:rPr>
                              <w:lang w:val="en-IE"/>
                            </w:rPr>
                            <w:t xml:space="preserve"> Ltd. 29/31 Glasthule Road, Glasthule, Co. Dublin.</w:t>
                          </w:r>
                        </w:p>
                      </w:sdtContent>
                    </w:sdt>
                    <w:p w:rsidR="001D78B5" w:rsidRDefault="0070441F" w:rsidP="00AD150E">
                      <w:pPr>
                        <w:pStyle w:val="SenderAddress"/>
                        <w:jc w:val="both"/>
                      </w:pPr>
                      <w:r>
                        <w:t>Ph. 01/2300888</w:t>
                      </w:r>
                      <w:r w:rsidR="00AD150E">
                        <w:t>, E-</w:t>
                      </w:r>
                      <w:r>
                        <w:t>mail:glasthuleroad@spar.ie</w:t>
                      </w:r>
                    </w:p>
                    <w:p w:rsidR="00AD150E" w:rsidRDefault="00AD150E" w:rsidP="00AD150E">
                      <w:pPr>
                        <w:pStyle w:val="SenderAddress"/>
                        <w:jc w:val="both"/>
                      </w:pPr>
                    </w:p>
                    <w:p w:rsidR="00AD150E" w:rsidRDefault="00AD150E" w:rsidP="00AD150E">
                      <w:pPr>
                        <w:pStyle w:val="SenderAddress"/>
                        <w:jc w:val="both"/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B7044" w:rsidRDefault="003B7044" w:rsidP="003B7044">
      <w:pPr>
        <w:pStyle w:val="Heading1"/>
      </w:pPr>
      <w:r>
        <w:t>TO WHOM IT MAY CONCERN</w:t>
      </w:r>
    </w:p>
    <w:p w:rsidR="003B7044" w:rsidRDefault="003B7044" w:rsidP="003B7044">
      <w:bookmarkStart w:id="0" w:name="_GoBack"/>
      <w:bookmarkEnd w:id="0"/>
    </w:p>
    <w:p w:rsidR="003B7044" w:rsidRDefault="003B7044" w:rsidP="003B7044"/>
    <w:p w:rsidR="003B7044" w:rsidRDefault="003B7044" w:rsidP="003B7044"/>
    <w:p w:rsidR="003B7044" w:rsidRDefault="003B7044" w:rsidP="003B7044"/>
    <w:p w:rsidR="003B7044" w:rsidRDefault="00D97EA5" w:rsidP="003B7044">
      <w:r>
        <w:t xml:space="preserve">James Andrews </w:t>
      </w:r>
      <w:r w:rsidR="00F56AA6">
        <w:t>is employed by Forum Foods from September</w:t>
      </w:r>
      <w:r>
        <w:t xml:space="preserve"> 2011 </w:t>
      </w:r>
      <w:r w:rsidR="00F56AA6">
        <w:t xml:space="preserve">to present .During his employment I have found him </w:t>
      </w:r>
      <w:r>
        <w:t>to be honest, hard</w:t>
      </w:r>
      <w:r w:rsidR="003B7044">
        <w:t>working</w:t>
      </w:r>
      <w:r w:rsidR="00F56AA6">
        <w:t xml:space="preserve">, </w:t>
      </w:r>
      <w:r>
        <w:t>honorable</w:t>
      </w:r>
      <w:r w:rsidR="00F56AA6">
        <w:t xml:space="preserve"> and reliable. He is</w:t>
      </w:r>
      <w:r w:rsidR="003B7044">
        <w:t xml:space="preserve"> highly motivated and was consistently sh</w:t>
      </w:r>
      <w:r w:rsidR="00F56AA6">
        <w:t xml:space="preserve">owing an ability to work on his </w:t>
      </w:r>
      <w:r w:rsidR="003B7044">
        <w:t>own initia</w:t>
      </w:r>
      <w:r w:rsidR="00F56AA6">
        <w:t xml:space="preserve">tive. He is </w:t>
      </w:r>
      <w:r w:rsidR="003B7044">
        <w:t>an excellent emp</w:t>
      </w:r>
      <w:r w:rsidR="00F56AA6">
        <w:t xml:space="preserve">loyee (it </w:t>
      </w:r>
      <w:proofErr w:type="gramStart"/>
      <w:r w:rsidR="00F56AA6">
        <w:t>will  be</w:t>
      </w:r>
      <w:proofErr w:type="gramEnd"/>
      <w:r w:rsidR="00F56AA6">
        <w:t xml:space="preserve"> fair to say that he is one of the best employee that the company had</w:t>
      </w:r>
      <w:r w:rsidR="00596127">
        <w:t>)</w:t>
      </w:r>
      <w:r w:rsidR="00F56AA6">
        <w:t xml:space="preserve"> and we would re-employ him</w:t>
      </w:r>
      <w:r w:rsidR="003B7044">
        <w:t xml:space="preserve"> any time. For any information please don’t hesitate to contact me.</w:t>
      </w:r>
    </w:p>
    <w:p w:rsidR="003B7044" w:rsidRDefault="003B7044" w:rsidP="003B7044"/>
    <w:p w:rsidR="001D78B5" w:rsidRDefault="003B7044" w:rsidP="003B7044">
      <w:pPr>
        <w:jc w:val="center"/>
      </w:pPr>
      <w:r>
        <w:t>Yours faithfully</w:t>
      </w:r>
      <w:r w:rsidR="00777B57">
        <w:rPr>
          <w:noProof/>
          <w:lang w:val="en-IE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0" wp14:anchorId="629EE0CC" wp14:editId="0422DEE9">
                <wp:simplePos x="0" y="0"/>
                <wp:positionH relativeFrom="margin">
                  <wp:align>left</wp:align>
                </wp:positionH>
                <mc:AlternateContent>
                  <mc:Choice Requires="wp14">
                    <wp:positionV relativeFrom="margin">
                      <wp14:pctPosVOffset>15000</wp14:pctPosVOffset>
                    </wp:positionV>
                  </mc:Choice>
                  <mc:Fallback>
                    <wp:positionV relativeFrom="page">
                      <wp:posOffset>2148840</wp:posOffset>
                    </wp:positionV>
                  </mc:Fallback>
                </mc:AlternateContent>
                <wp:extent cx="6400800" cy="0"/>
                <wp:effectExtent l="0" t="0" r="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 xmlns:w15="http://schemas.microsoft.com/office/word/2012/wordml">
            <w:pict>
              <v:line w14:anchorId="3A1E5768" id="Straight Connector 1" o:spid="_x0000_s1026" style="position:absolute;z-index:251659264;visibility:visible;mso-wrap-style:square;mso-width-percent:1000;mso-top-percent:150;mso-wrap-distance-left:9pt;mso-wrap-distance-top:0;mso-wrap-distance-right:9pt;mso-wrap-distance-bottom:0;mso-position-horizontal:left;mso-position-horizontal-relative:margin;mso-position-vertical-relative:margin;mso-width-percent:1000;mso-top-percent:15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<w10:wrap anchorx="margin" anchory="margin"/>
              </v:line>
            </w:pict>
          </mc:Fallback>
        </mc:AlternateContent>
      </w:r>
      <w:r w:rsidR="00777B57">
        <w:rPr>
          <w:noProof/>
          <w:lang w:val="en-IE" w:eastAsia="ja-JP"/>
        </w:rPr>
        <mc:AlternateContent>
          <mc:Choice Requires="wps">
            <w:drawing>
              <wp:anchor distT="0" distB="914400" distL="114300" distR="114300" simplePos="0" relativeHeight="251658239" behindDoc="0" locked="0" layoutInCell="1" allowOverlap="1" wp14:anchorId="48CE3A3B" wp14:editId="2A9CBC0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400800" cy="1234440"/>
                <wp:effectExtent l="0" t="0" r="0" b="0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23444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duotone>
                              <a:schemeClr val="lt1">
                                <a:tint val="95000"/>
                              </a:schemeClr>
                              <a:schemeClr val="lt1">
                                <a:shade val="20000"/>
                              </a:schemeClr>
                            </a:duotone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15000</wp14:pctHeight>
                </wp14:sizeRelV>
              </wp:anchor>
            </w:drawing>
          </mc:Choice>
          <mc:Fallback xmlns:w15="http://schemas.microsoft.com/office/word/2012/wordml">
            <w:pict>
              <v:rect w14:anchorId="2453913C" id="Rectangle 2" o:spid="_x0000_s1026" style="position:absolute;margin-left:0;margin-top:0;width:7in;height:97.2pt;z-index:251658239;visibility:visible;mso-wrap-style:square;mso-width-percent:1000;mso-height-percent:150;mso-wrap-distance-left:9pt;mso-wrap-distance-top:0;mso-wrap-distance-right:9pt;mso-wrap-distance-bottom:1in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EZQAAAABSZ2h0bG9uZwAABdw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" stroked="f" strokeweight="1.5pt">
                <v:fill r:id="rId14" o:title="" recolor="t" rotate="t" type="tile"/>
                <v:imagedata recolortarget="white [3057]"/>
                <w10:wrap type="topAndBottom" anchorx="margin" anchory="margin"/>
              </v:rect>
            </w:pict>
          </mc:Fallback>
        </mc:AlternateContent>
      </w:r>
    </w:p>
    <w:sdt>
      <w:sdtPr>
        <w:rPr>
          <w:sz w:val="24"/>
          <w:szCs w:val="24"/>
        </w:rPr>
        <w:id w:val="260286289"/>
        <w:placeholder>
          <w:docPart w:val="0C2CA3BA1B4B42D19024565C7175CFB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1D78B5" w:rsidRPr="00047B89" w:rsidRDefault="00BD3A62" w:rsidP="00AD150E">
          <w:pPr>
            <w:pStyle w:val="Signature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                                                                      </w:t>
          </w:r>
          <w:r w:rsidR="00596127">
            <w:rPr>
              <w:sz w:val="24"/>
              <w:szCs w:val="24"/>
              <w:lang w:val="en-IE"/>
            </w:rPr>
            <w:t xml:space="preserve">Carmen </w:t>
          </w:r>
          <w:proofErr w:type="spellStart"/>
          <w:r w:rsidR="00596127">
            <w:rPr>
              <w:sz w:val="24"/>
              <w:szCs w:val="24"/>
              <w:lang w:val="en-IE"/>
            </w:rPr>
            <w:t>Iriminciuc</w:t>
          </w:r>
          <w:proofErr w:type="spellEnd"/>
          <w:r>
            <w:rPr>
              <w:sz w:val="24"/>
              <w:szCs w:val="24"/>
              <w:lang w:val="en-IE"/>
            </w:rPr>
            <w:t xml:space="preserve"> </w:t>
          </w:r>
        </w:p>
      </w:sdtContent>
    </w:sdt>
    <w:p w:rsidR="00BD3A62" w:rsidRDefault="00BD3A62">
      <w:pPr>
        <w:pStyle w:val="Signature"/>
        <w:rPr>
          <w:sz w:val="24"/>
          <w:szCs w:val="24"/>
        </w:rPr>
      </w:pPr>
    </w:p>
    <w:p w:rsidR="0070441F" w:rsidRDefault="0070441F">
      <w:pPr>
        <w:pStyle w:val="Signature"/>
        <w:rPr>
          <w:sz w:val="24"/>
          <w:szCs w:val="24"/>
        </w:rPr>
      </w:pPr>
      <w:r w:rsidRPr="00047B89">
        <w:rPr>
          <w:sz w:val="24"/>
          <w:szCs w:val="24"/>
        </w:rPr>
        <w:t>Store Manager</w:t>
      </w:r>
    </w:p>
    <w:p w:rsidR="00BD3A62" w:rsidRPr="00047B89" w:rsidRDefault="00BD3A62" w:rsidP="00BD3A62">
      <w:pPr>
        <w:pStyle w:val="Signature"/>
        <w:jc w:val="both"/>
        <w:rPr>
          <w:sz w:val="24"/>
          <w:szCs w:val="24"/>
        </w:rPr>
      </w:pPr>
    </w:p>
    <w:p w:rsidR="00094201" w:rsidRPr="00047B89" w:rsidRDefault="00094201">
      <w:pPr>
        <w:pStyle w:val="Signature"/>
        <w:rPr>
          <w:sz w:val="24"/>
          <w:szCs w:val="24"/>
        </w:rPr>
      </w:pPr>
      <w:proofErr w:type="spellStart"/>
      <w:r w:rsidRPr="00047B89">
        <w:rPr>
          <w:sz w:val="24"/>
          <w:szCs w:val="24"/>
        </w:rPr>
        <w:t>Ph</w:t>
      </w:r>
      <w:proofErr w:type="spellEnd"/>
      <w:r w:rsidRPr="00047B89">
        <w:rPr>
          <w:sz w:val="24"/>
          <w:szCs w:val="24"/>
        </w:rPr>
        <w:t xml:space="preserve"> </w:t>
      </w:r>
      <w:r w:rsidR="0070441F" w:rsidRPr="00047B89">
        <w:rPr>
          <w:sz w:val="24"/>
          <w:szCs w:val="24"/>
        </w:rPr>
        <w:t>01/2300888</w:t>
      </w:r>
    </w:p>
    <w:p w:rsidR="002308BE" w:rsidRPr="00047B89" w:rsidRDefault="002308BE">
      <w:pPr>
        <w:pStyle w:val="Signature"/>
        <w:rPr>
          <w:sz w:val="24"/>
          <w:szCs w:val="24"/>
        </w:rPr>
      </w:pPr>
      <w:r w:rsidRPr="00047B89">
        <w:rPr>
          <w:sz w:val="24"/>
          <w:szCs w:val="24"/>
        </w:rPr>
        <w:t>E-mail: glasthuleroad@spar.ie</w:t>
      </w:r>
    </w:p>
    <w:p w:rsidR="001D78B5" w:rsidRPr="00047B89" w:rsidRDefault="0080467D">
      <w:pPr>
        <w:pStyle w:val="Signature"/>
        <w:rPr>
          <w:sz w:val="24"/>
          <w:szCs w:val="24"/>
        </w:rPr>
      </w:pPr>
      <w:sdt>
        <w:sdtPr>
          <w:rPr>
            <w:sz w:val="24"/>
            <w:szCs w:val="24"/>
          </w:rPr>
          <w:id w:val="18534714"/>
          <w:placeholder>
            <w:docPart w:val="B1175757D59C442BA7FFAAA2B1E8CCB3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proofErr w:type="gramStart"/>
          <w:r w:rsidR="0070441F" w:rsidRPr="00047B89">
            <w:rPr>
              <w:sz w:val="24"/>
              <w:szCs w:val="24"/>
              <w:lang w:val="en-IE"/>
            </w:rPr>
            <w:t>Forum Foods Ltd. 29/31 Glasthule Road, Glasthule, Co. Dublin.</w:t>
          </w:r>
          <w:proofErr w:type="gramEnd"/>
        </w:sdtContent>
      </w:sdt>
      <w:r w:rsidR="00777B57" w:rsidRPr="00047B89">
        <w:rPr>
          <w:sz w:val="24"/>
          <w:szCs w:val="24"/>
        </w:rPr>
        <w:br/>
      </w:r>
    </w:p>
    <w:sectPr w:rsidR="001D78B5" w:rsidRPr="00047B89">
      <w:headerReference w:type="default" r:id="rId15"/>
      <w:pgSz w:w="12240" w:h="15840" w:code="1"/>
      <w:pgMar w:top="1440" w:right="1080" w:bottom="1440" w:left="1080" w:header="720" w:footer="720" w:gutter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467D" w:rsidRDefault="0080467D">
      <w:r>
        <w:separator/>
      </w:r>
    </w:p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</w:endnote>
  <w:endnote w:type="continuationSeparator" w:id="0">
    <w:p w:rsidR="0080467D" w:rsidRDefault="0080467D">
      <w:r>
        <w:continuationSeparator/>
      </w:r>
    </w:p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467D" w:rsidRDefault="0080467D">
      <w:r>
        <w:separator/>
      </w:r>
    </w:p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</w:footnote>
  <w:footnote w:type="continuationSeparator" w:id="0">
    <w:p w:rsidR="0080467D" w:rsidRDefault="0080467D">
      <w:r>
        <w:continuationSeparator/>
      </w:r>
    </w:p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  <w:p w:rsidR="0080467D" w:rsidRDefault="0080467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78B5" w:rsidRDefault="00777B57">
    <w:pPr>
      <w:pStyle w:val="Header"/>
    </w:pPr>
    <w:r>
      <w:rPr>
        <w:noProof/>
        <w:lang w:val="en-IE" w:eastAsia="ja-JP"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37A8139B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575945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57594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46464A" w:themeColor="text2"/>
                            </w:rPr>
                            <w:alias w:val="Date"/>
                            <w:id w:val="516659546"/>
                            <w:placeholder>
                              <w:docPart w:val="264FA5ECABAF460E8513B8F8728A4D6B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4-05-23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78B5" w:rsidRDefault="0092228E">
                              <w:pPr>
                                <w:spacing w:after="160" w:line="264" w:lineRule="auto"/>
                                <w:jc w:val="center"/>
                                <w:rPr>
                                  <w:b/>
                                  <w:bCs/>
                                  <w:color w:val="46464A" w:themeColor="text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6464A" w:themeColor="text2"/>
                                </w:rPr>
                                <w:t>5/23/2014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 xmlns:w15="http://schemas.microsoft.com/office/word/2012/wordml">
          <w:pict>
            <v:rect id="Rectangle 4" o:spid="_x0000_s1027" style="position:absolute;left:0;text-align:left;margin-left:0;margin-top:0;width:7in;height:45.35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bUDl&#10;ZxEDAADWBgAADgAAAAAAAAAAAAAAAAA8AgAAZHJzL2Uyb0RvYy54bWxQSwECLQAUAAYACAAAACEA&#10;WGCzG7oAAAAiAQAAGQAAAAAAAAAAAAAAAAB5BQAAZHJzL19yZWxzL2Uyb0RvYy54bWwucmVsc1BL&#10;AQItABQABgAIAAAAIQCcJK8P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b/>
                        <w:bCs/>
                        <w:color w:val="46464A" w:themeColor="text2"/>
                      </w:rPr>
                      <w:alias w:val="Date"/>
                      <w:id w:val="516659546"/>
                      <w:placeholder>
                        <w:docPart w:val="264FA5ECABAF460E8513B8F8728A4D6B"/>
                      </w:placeholder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4-05-23T00:00:00Z">
                        <w:dateFormat w:val="M/d/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1D78B5" w:rsidRDefault="0092228E">
                        <w:pPr>
                          <w:spacing w:after="160" w:line="264" w:lineRule="auto"/>
                          <w:jc w:val="center"/>
                          <w:rPr>
                            <w:b/>
                            <w:bCs/>
                            <w:color w:val="46464A" w:themeColor="text2"/>
                          </w:rPr>
                        </w:pPr>
                        <w:r>
                          <w:rPr>
                            <w:b/>
                            <w:bCs/>
                            <w:color w:val="46464A" w:themeColor="text2"/>
                          </w:rPr>
                          <w:t>5/23/2014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  <w:lang w:val="en-IE" w:eastAsia="ja-JP"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604E17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1490345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 xmlns:w15="http://schemas.microsoft.com/office/word/2012/wordml">
          <w:pict>
            <v:line w14:anchorId="017BF818"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0C0C54A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EAE98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EAE98" w:themeColor="accent3"/>
      </w:rPr>
    </w:lvl>
  </w:abstractNum>
  <w:abstractNum w:abstractNumId="6">
    <w:nsid w:val="FFFFFF82"/>
    <w:multiLevelType w:val="singleLevel"/>
    <w:tmpl w:val="4AAC3C4A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A8A8AB" w:themeColor="accent1" w:themeTint="99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6F6F74" w:themeColor="accent1"/>
      </w:rPr>
    </w:lvl>
  </w:abstractNum>
  <w:abstractNum w:abstractNumId="8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32A106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35356" w:themeColor="accent1" w:themeShade="BF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hideGrammaticalErrors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50E"/>
    <w:rsid w:val="00047B89"/>
    <w:rsid w:val="00094201"/>
    <w:rsid w:val="001D78B5"/>
    <w:rsid w:val="001F675D"/>
    <w:rsid w:val="002308BE"/>
    <w:rsid w:val="002376DF"/>
    <w:rsid w:val="00323D54"/>
    <w:rsid w:val="003B7044"/>
    <w:rsid w:val="003E1482"/>
    <w:rsid w:val="004F4727"/>
    <w:rsid w:val="00574CB5"/>
    <w:rsid w:val="00596127"/>
    <w:rsid w:val="00596A13"/>
    <w:rsid w:val="005D5EE3"/>
    <w:rsid w:val="0070441F"/>
    <w:rsid w:val="00777B57"/>
    <w:rsid w:val="0080467D"/>
    <w:rsid w:val="00815DA3"/>
    <w:rsid w:val="008D3DDE"/>
    <w:rsid w:val="0092228E"/>
    <w:rsid w:val="009315AF"/>
    <w:rsid w:val="00AD150E"/>
    <w:rsid w:val="00B4341E"/>
    <w:rsid w:val="00B96CD3"/>
    <w:rsid w:val="00BC0605"/>
    <w:rsid w:val="00BD3A62"/>
    <w:rsid w:val="00BD78EB"/>
    <w:rsid w:val="00CD04A9"/>
    <w:rsid w:val="00D97EA5"/>
    <w:rsid w:val="00E460D9"/>
    <w:rsid w:val="00E9265C"/>
    <w:rsid w:val="00F56AA6"/>
    <w:rsid w:val="00FA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Ind w:w="0" w:type="dxa"/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 w:qFormat="1"/>
    <w:lsdException w:name="Signature" w:qFormat="1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20" w:after="0" w:line="240" w:lineRule="auto"/>
      <w:jc w:val="center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jc w:val="center"/>
      <w:outlineLvl w:val="2"/>
    </w:pPr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jc w:val="center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535356" w:themeColor="accent1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b/>
      <w:i/>
      <w:iCs/>
      <w:color w:val="6F6F74" w:themeColor="accent1"/>
    </w:rPr>
  </w:style>
  <w:style w:type="character" w:customStyle="1" w:styleId="IntenseReferenceChar">
    <w:name w:val="Intense Reference Char"/>
    <w:basedOn w:val="DefaultParagraphFont"/>
    <w:uiPriority w:val="32"/>
    <w:rPr>
      <w:rFonts w:cs="Times New Roman"/>
      <w:b/>
      <w:color w:val="000000"/>
      <w:szCs w:val="20"/>
      <w:u w:val="single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ReferenceChar">
    <w:name w:val="Subtle Reference Char"/>
    <w:basedOn w:val="DefaultParagraphFont"/>
    <w:uiPriority w:val="31"/>
    <w:rPr>
      <w:rFonts w:cs="Times New Roman"/>
      <w:color w:val="000000"/>
      <w:szCs w:val="20"/>
      <w:u w:val="single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character" w:customStyle="1" w:styleId="BookTitleChar">
    <w:name w:val="Book Title Char"/>
    <w:basedOn w:val="DefaultParagraphFont"/>
    <w:uiPriority w:val="33"/>
    <w:rPr>
      <w:rFonts w:asciiTheme="majorHAnsi" w:hAnsiTheme="majorHAnsi" w:cs="Times New Roman"/>
      <w:b/>
      <w:i/>
      <w:color w:val="000000"/>
      <w:szCs w:val="20"/>
    </w:rPr>
  </w:style>
  <w:style w:type="character" w:customStyle="1" w:styleId="IntenseEmphasisChar">
    <w:name w:val="Intense Emphasis Char"/>
    <w:basedOn w:val="DefaultParagraphFont"/>
    <w:uiPriority w:val="21"/>
    <w:rPr>
      <w:rFonts w:cs="Times New Roman"/>
      <w:b/>
      <w:i/>
      <w:color w:val="000000"/>
      <w:szCs w:val="20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SubtleEmphasisChar">
    <w:name w:val="Subtle Emphasis Char"/>
    <w:basedOn w:val="DefaultParagraphFont"/>
    <w:uiPriority w:val="19"/>
    <w:rPr>
      <w:rFonts w:cs="Times New Roman"/>
      <w:i/>
      <w:color w:val="000000"/>
      <w:szCs w:val="20"/>
      <w14:textFill>
        <w14:solidFill>
          <w14:srgbClr w14:val="000000">
            <w14:lumMod w14:val="55000"/>
            <w14:lumOff w14:val="45000"/>
          </w14:srgbClr>
        </w14:solidFill>
      </w14:textFill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4" w:color="6F6F74" w:themeColor="accent1"/>
        <w:bottom w:val="double" w:sz="18" w:space="4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48" w:space="8" w:color="6F6F74" w:themeColor="accent1"/>
        <w:left w:val="thickThinSmallGap" w:sz="48" w:space="8" w:color="6F6F74" w:themeColor="accent1"/>
        <w:bottom w:val="thinThickSmallGap" w:sz="48" w:space="8" w:color="6F6F74" w:themeColor="accent1"/>
        <w:right w:val="thinThickSmallGap" w:sz="48" w:space="8" w:color="6F6F74" w:themeColor="accent1"/>
      </w:pBdr>
      <w:shd w:val="clear" w:color="auto" w:fill="6F6F74" w:themeFill="accent1"/>
      <w:spacing w:before="120" w:line="360" w:lineRule="auto"/>
      <w:ind w:left="288" w:right="288"/>
      <w:jc w:val="center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/>
      <w:szCs w:val="20"/>
      <w:lang w:eastAsia="ja-JP" w:bidi="he-IL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lockText">
    <w:name w:val="Block Text"/>
    <w:aliases w:val="Block Quote"/>
    <w:uiPriority w:val="40"/>
    <w:pPr>
      <w:pBdr>
        <w:top w:val="single" w:sz="2" w:space="10" w:color="A8A8AB" w:themeColor="accent1" w:themeTint="99"/>
        <w:bottom w:val="single" w:sz="24" w:space="10" w:color="A8A8AB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paragraph" w:styleId="ListBullet">
    <w:name w:val="List Bullet"/>
    <w:basedOn w:val="Normal"/>
    <w:uiPriority w:val="6"/>
    <w:unhideWhenUsed/>
    <w:pPr>
      <w:numPr>
        <w:numId w:val="16"/>
      </w:numPr>
      <w:spacing w:after="0"/>
      <w:contextualSpacing/>
    </w:pPr>
  </w:style>
  <w:style w:type="paragraph" w:styleId="ListBullet2">
    <w:name w:val="List Bullet 2"/>
    <w:basedOn w:val="Normal"/>
    <w:uiPriority w:val="6"/>
    <w:unhideWhenUsed/>
    <w:pPr>
      <w:numPr>
        <w:numId w:val="17"/>
      </w:numPr>
      <w:spacing w:after="0"/>
    </w:pPr>
  </w:style>
  <w:style w:type="paragraph" w:styleId="ListBullet3">
    <w:name w:val="List Bullet 3"/>
    <w:basedOn w:val="Normal"/>
    <w:uiPriority w:val="6"/>
    <w:unhideWhenUsed/>
    <w:pPr>
      <w:numPr>
        <w:numId w:val="18"/>
      </w:numPr>
      <w:spacing w:after="0"/>
    </w:pPr>
  </w:style>
  <w:style w:type="paragraph" w:styleId="ListBullet4">
    <w:name w:val="List Bullet 4"/>
    <w:basedOn w:val="Normal"/>
    <w:uiPriority w:val="6"/>
    <w:unhideWhenUsed/>
    <w:pPr>
      <w:numPr>
        <w:numId w:val="19"/>
      </w:numPr>
      <w:spacing w:after="0"/>
    </w:pPr>
  </w:style>
  <w:style w:type="paragraph" w:styleId="ListBullet5">
    <w:name w:val="List Bullet 5"/>
    <w:basedOn w:val="Normal"/>
    <w:uiPriority w:val="6"/>
    <w:unhideWhenUsed/>
    <w:pPr>
      <w:numPr>
        <w:numId w:val="20"/>
      </w:numPr>
      <w:spacing w:after="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noProof/>
      <w:color w:val="A7B789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000000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000000"/>
      <w14:shadow w14:blurRad="0" w14:dist="0" w14:dir="0" w14:sx="0" w14:sy="0" w14:kx="0" w14:ky="0" w14:algn="none">
        <w14:srgbClr w14:val="000000"/>
      </w14:shadow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46464A" w:themeColor="text2"/>
      <w:spacing w:val="5"/>
      <w:u w:val="single"/>
      <w14:shadow w14:blurRad="0" w14:dist="0" w14:dir="0" w14:sx="0" w14:sy="0" w14:kx="0" w14:ky="0" w14:algn="none">
        <w14:srgbClr w14:val="000000"/>
      </w14:shadow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paragraph" w:styleId="Closing">
    <w:name w:val="Closing"/>
    <w:basedOn w:val="Normal"/>
    <w:link w:val="ClosingChar"/>
    <w:uiPriority w:val="5"/>
    <w:unhideWhenUsed/>
    <w:qFormat/>
    <w:pPr>
      <w:spacing w:before="480" w:after="960"/>
      <w:contextualSpacing/>
      <w:jc w:val="center"/>
    </w:pPr>
    <w:rPr>
      <w:b/>
      <w:i/>
      <w:color w:val="46464A" w:themeColor="text2"/>
      <w:sz w:val="24"/>
    </w:rPr>
  </w:style>
  <w:style w:type="character" w:customStyle="1" w:styleId="ClosingChar">
    <w:name w:val="Closing Char"/>
    <w:basedOn w:val="DefaultParagraphFont"/>
    <w:link w:val="Closing"/>
    <w:uiPriority w:val="5"/>
    <w:rPr>
      <w:b/>
      <w:i/>
      <w:color w:val="46464A" w:themeColor="text2"/>
      <w:sz w:val="24"/>
    </w:rPr>
  </w:style>
  <w:style w:type="paragraph" w:customStyle="1" w:styleId="RecipientAddress">
    <w:name w:val="Recipient Address"/>
    <w:basedOn w:val="NoSpacing"/>
    <w:uiPriority w:val="3"/>
    <w:qFormat/>
    <w:pPr>
      <w:spacing w:after="360"/>
      <w:contextualSpacing/>
      <w:jc w:val="center"/>
    </w:pPr>
  </w:style>
  <w:style w:type="paragraph" w:styleId="Salutation">
    <w:name w:val="Salutation"/>
    <w:basedOn w:val="NoSpacing"/>
    <w:next w:val="Normal"/>
    <w:link w:val="SalutationChar"/>
    <w:uiPriority w:val="4"/>
    <w:unhideWhenUsed/>
    <w:qFormat/>
    <w:pPr>
      <w:spacing w:before="480" w:after="480"/>
      <w:contextualSpacing/>
      <w:jc w:val="center"/>
    </w:pPr>
    <w:rPr>
      <w:b/>
      <w:caps/>
      <w:color w:val="46464A" w:themeColor="text2"/>
      <w:spacing w:val="20"/>
      <w:sz w:val="24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aps/>
      <w:color w:val="46464A" w:themeColor="text2"/>
      <w:spacing w:val="20"/>
      <w:sz w:val="24"/>
    </w:rPr>
  </w:style>
  <w:style w:type="paragraph" w:customStyle="1" w:styleId="SenderAddress">
    <w:name w:val="Sender Address"/>
    <w:basedOn w:val="NoSpacing"/>
    <w:uiPriority w:val="2"/>
    <w:qFormat/>
    <w:pPr>
      <w:contextualSpacing/>
      <w:jc w:val="center"/>
    </w:pPr>
    <w:rPr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0"/>
      <w:szCs w:val="56"/>
      <w14:ligatures w14:val="standard"/>
      <w14:numForm w14:val="oldStyle"/>
      <w14:cntxtAlt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rFonts w:cs="Times New Roman"/>
      <w:color w:val="00000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Signature">
    <w:name w:val="Signature"/>
    <w:basedOn w:val="Normal"/>
    <w:link w:val="SignatureChar"/>
    <w:uiPriority w:val="99"/>
    <w:unhideWhenUsed/>
    <w:qFormat/>
    <w:pPr>
      <w:contextualSpacing/>
      <w:jc w:val="center"/>
    </w:pPr>
  </w:style>
  <w:style w:type="character" w:customStyle="1" w:styleId="SignatureChar">
    <w:name w:val="Signature Char"/>
    <w:basedOn w:val="DefaultParagraphFont"/>
    <w:link w:val="Signature"/>
    <w:uiPriority w:val="99"/>
  </w:style>
  <w:style w:type="table" w:customStyle="1" w:styleId="Style6">
    <w:name w:val="Style 6"/>
    <w:basedOn w:val="TableNormal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Ind w:w="0" w:type="dxa"/>
      <w:tblBorders>
        <w:top w:val="single" w:sz="4" w:space="0" w:color="6F6F74" w:themeColor="accent1"/>
        <w:left w:val="single" w:sz="4" w:space="0" w:color="6F6F74" w:themeColor="accent1"/>
        <w:bottom w:val="single" w:sz="4" w:space="0" w:color="6F6F74" w:themeColor="accent1"/>
        <w:right w:val="single" w:sz="4" w:space="0" w:color="6F6F74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2E3" w:themeFill="accent1" w:themeFillTint="33"/>
    </w:tcPr>
    <w:tblStylePr w:type="firstRow">
      <w:rPr>
        <w:b/>
        <w:bCs/>
        <w:color w:val="46464A" w:themeColor="text2"/>
      </w:rPr>
      <w:tblPr/>
      <w:tcPr>
        <w:shd w:val="clear" w:color="auto" w:fill="F0F0F1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6F6F74" w:themeFill="accent1"/>
      </w:tcPr>
    </w:tblStylePr>
    <w:tblStylePr w:type="firstCol">
      <w:rPr>
        <w:b/>
        <w:bCs/>
        <w:color w:val="46464A" w:themeColor="text2"/>
      </w:rPr>
    </w:tblStylePr>
    <w:tblStylePr w:type="lastCol">
      <w:rPr>
        <w:color w:val="000000" w:themeColor="text1"/>
      </w:rPr>
    </w:tblStylePr>
  </w:style>
  <w:style w:type="paragraph" w:customStyle="1" w:styleId="DateText">
    <w:name w:val="Date Text"/>
    <w:basedOn w:val="Normal"/>
    <w:uiPriority w:val="35"/>
    <w:pPr>
      <w:spacing w:before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webSettings" Target="webSettings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Letter%20(Black%20Ti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C2CA3BA1B4B42D19024565C7175C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9C9D18-F24A-4076-9879-AE06FE40D3E1}"/>
      </w:docPartPr>
      <w:docPartBody>
        <w:p w:rsidR="00AC0908" w:rsidRDefault="00CB7AA0">
          <w:pPr>
            <w:pStyle w:val="0C2CA3BA1B4B42D19024565C7175CFB1"/>
          </w:pPr>
          <w:r>
            <w:t>[Type the sender name]</w:t>
          </w:r>
        </w:p>
      </w:docPartBody>
    </w:docPart>
    <w:docPart>
      <w:docPartPr>
        <w:name w:val="B1175757D59C442BA7FFAAA2B1E8CC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FA674E-671D-4283-93D0-668F7F5A7874}"/>
      </w:docPartPr>
      <w:docPartBody>
        <w:p w:rsidR="00AC0908" w:rsidRDefault="00CB7AA0">
          <w:pPr>
            <w:pStyle w:val="B1175757D59C442BA7FFAAA2B1E8CCB3"/>
          </w:pPr>
          <w:r>
            <w:t>[Type the sender company address]</w:t>
          </w:r>
        </w:p>
      </w:docPartBody>
    </w:docPart>
    <w:docPart>
      <w:docPartPr>
        <w:name w:val="B027B6B2DECD4777876FA1643D272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60D47A-604F-4C73-8F4C-FC9524A844EC}"/>
      </w:docPartPr>
      <w:docPartBody>
        <w:p w:rsidR="00AC0908" w:rsidRDefault="00CB7AA0">
          <w:pPr>
            <w:pStyle w:val="B027B6B2DECD4777876FA1643D27274B"/>
          </w:pPr>
          <w:r>
            <w:t>[Type the sender company name]</w:t>
          </w:r>
        </w:p>
      </w:docPartBody>
    </w:docPart>
    <w:docPart>
      <w:docPartPr>
        <w:name w:val="264FA5ECABAF460E8513B8F8728A4D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F32049-6B63-4B98-8C9C-D7445B3D3E4D}"/>
      </w:docPartPr>
      <w:docPartBody>
        <w:p w:rsidR="00AC0908" w:rsidRDefault="00CB7AA0">
          <w:pPr>
            <w:pStyle w:val="264FA5ECABAF460E8513B8F8728A4D6B"/>
          </w:pPr>
          <w:r>
            <w:rPr>
              <w:color w:val="1F497D" w:themeColor="text2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AA0"/>
    <w:rsid w:val="0022130E"/>
    <w:rsid w:val="00341B7B"/>
    <w:rsid w:val="00385183"/>
    <w:rsid w:val="004E544F"/>
    <w:rsid w:val="00654A83"/>
    <w:rsid w:val="0090444E"/>
    <w:rsid w:val="00AC0908"/>
    <w:rsid w:val="00B84C4B"/>
    <w:rsid w:val="00CB7AA0"/>
    <w:rsid w:val="00CD0233"/>
    <w:rsid w:val="00CE0373"/>
    <w:rsid w:val="00D1186B"/>
    <w:rsid w:val="00DE28B6"/>
    <w:rsid w:val="00E4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45E0F14E2F4A2D848E7AEC4A42143D">
    <w:name w:val="F145E0F14E2F4A2D848E7AEC4A42143D"/>
  </w:style>
  <w:style w:type="paragraph" w:customStyle="1" w:styleId="908002C0B27A44738CCD5511DA98E3E4">
    <w:name w:val="908002C0B27A44738CCD5511DA98E3E4"/>
  </w:style>
  <w:style w:type="paragraph" w:customStyle="1" w:styleId="B1212E26949B4995822644C2EF5CC4EA">
    <w:name w:val="B1212E26949B4995822644C2EF5CC4EA"/>
  </w:style>
  <w:style w:type="paragraph" w:customStyle="1" w:styleId="643E363942B5468B903838A0B8C0D035">
    <w:name w:val="643E363942B5468B903838A0B8C0D035"/>
  </w:style>
  <w:style w:type="paragraph" w:customStyle="1" w:styleId="F0E1DDB4C8564025BCE5D791616C0421">
    <w:name w:val="F0E1DDB4C8564025BCE5D791616C0421"/>
  </w:style>
  <w:style w:type="paragraph" w:customStyle="1" w:styleId="0C2CA3BA1B4B42D19024565C7175CFB1">
    <w:name w:val="0C2CA3BA1B4B42D19024565C7175CFB1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40D0B79D74914C66821661AA122A4B62">
    <w:name w:val="40D0B79D74914C66821661AA122A4B62"/>
  </w:style>
  <w:style w:type="paragraph" w:customStyle="1" w:styleId="B1175757D59C442BA7FFAAA2B1E8CCB3">
    <w:name w:val="B1175757D59C442BA7FFAAA2B1E8CCB3"/>
  </w:style>
  <w:style w:type="paragraph" w:customStyle="1" w:styleId="4AB121C7DEC440B2BE656D7367F6732B">
    <w:name w:val="4AB121C7DEC440B2BE656D7367F6732B"/>
  </w:style>
  <w:style w:type="paragraph" w:customStyle="1" w:styleId="B027B6B2DECD4777876FA1643D27274B">
    <w:name w:val="B027B6B2DECD4777876FA1643D27274B"/>
  </w:style>
  <w:style w:type="paragraph" w:customStyle="1" w:styleId="264FA5ECABAF460E8513B8F8728A4D6B">
    <w:name w:val="264FA5ECABAF460E8513B8F8728A4D6B"/>
  </w:style>
  <w:style w:type="paragraph" w:customStyle="1" w:styleId="4DEFEF17A3CD429997D9C01CA084656C">
    <w:name w:val="4DEFEF17A3CD429997D9C01CA084656C"/>
    <w:rsid w:val="00D1186B"/>
  </w:style>
  <w:style w:type="paragraph" w:customStyle="1" w:styleId="3A50E605CF4144629F2A26E1283D804E">
    <w:name w:val="3A50E605CF4144629F2A26E1283D804E"/>
    <w:rsid w:val="00D1186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45E0F14E2F4A2D848E7AEC4A42143D">
    <w:name w:val="F145E0F14E2F4A2D848E7AEC4A42143D"/>
  </w:style>
  <w:style w:type="paragraph" w:customStyle="1" w:styleId="908002C0B27A44738CCD5511DA98E3E4">
    <w:name w:val="908002C0B27A44738CCD5511DA98E3E4"/>
  </w:style>
  <w:style w:type="paragraph" w:customStyle="1" w:styleId="B1212E26949B4995822644C2EF5CC4EA">
    <w:name w:val="B1212E26949B4995822644C2EF5CC4EA"/>
  </w:style>
  <w:style w:type="paragraph" w:customStyle="1" w:styleId="643E363942B5468B903838A0B8C0D035">
    <w:name w:val="643E363942B5468B903838A0B8C0D035"/>
  </w:style>
  <w:style w:type="paragraph" w:customStyle="1" w:styleId="F0E1DDB4C8564025BCE5D791616C0421">
    <w:name w:val="F0E1DDB4C8564025BCE5D791616C0421"/>
  </w:style>
  <w:style w:type="paragraph" w:customStyle="1" w:styleId="0C2CA3BA1B4B42D19024565C7175CFB1">
    <w:name w:val="0C2CA3BA1B4B42D19024565C7175CFB1"/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customStyle="1" w:styleId="40D0B79D74914C66821661AA122A4B62">
    <w:name w:val="40D0B79D74914C66821661AA122A4B62"/>
  </w:style>
  <w:style w:type="paragraph" w:customStyle="1" w:styleId="B1175757D59C442BA7FFAAA2B1E8CCB3">
    <w:name w:val="B1175757D59C442BA7FFAAA2B1E8CCB3"/>
  </w:style>
  <w:style w:type="paragraph" w:customStyle="1" w:styleId="4AB121C7DEC440B2BE656D7367F6732B">
    <w:name w:val="4AB121C7DEC440B2BE656D7367F6732B"/>
  </w:style>
  <w:style w:type="paragraph" w:customStyle="1" w:styleId="B027B6B2DECD4777876FA1643D27274B">
    <w:name w:val="B027B6B2DECD4777876FA1643D27274B"/>
  </w:style>
  <w:style w:type="paragraph" w:customStyle="1" w:styleId="264FA5ECABAF460E8513B8F8728A4D6B">
    <w:name w:val="264FA5ECABAF460E8513B8F8728A4D6B"/>
  </w:style>
  <w:style w:type="paragraph" w:customStyle="1" w:styleId="4DEFEF17A3CD429997D9C01CA084656C">
    <w:name w:val="4DEFEF17A3CD429997D9C01CA084656C"/>
    <w:rsid w:val="00D1186B"/>
  </w:style>
  <w:style w:type="paragraph" w:customStyle="1" w:styleId="3A50E605CF4144629F2A26E1283D804E">
    <w:name w:val="3A50E605CF4144629F2A26E1283D804E"/>
    <w:rsid w:val="00D118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2014-05-23T00:00:00</PublishDate>
  <Abstract/>
  <CompanyAddress/>
  <CompanyPhone/>
  <CompanyFax/>
  <CompanyEmail/>
</CoverPageProperties>
</file>

<file path=customXml/item2.xml><?xml version="1.0" encoding="utf-8"?>
<b:Sources xmlns:b="http://schemas.microsoft.com/office/word/2004/10/bibliography" xmlns="http://schemas.microsoft.com/office/word/2004/10/bibliography"/>
</file>

<file path=customXml/item3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3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4.xml><?xml version="1.0" encoding="utf-8"?>
<ds:datastoreItem xmlns:ds="http://schemas.openxmlformats.org/officeDocument/2006/customXml" ds:itemID="{2F223C02-F44D-4449-9007-2279849E7E8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 (Black Tie)</Template>
  <TotalTime>4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Forum Foods Ltd. 29/31 Glasthule Road, Glasthule, Co. Dublin.</Company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                                                                       Carmen Iriminciuc </dc:creator>
  <cp:keywords/>
  <cp:lastModifiedBy>Jason</cp:lastModifiedBy>
  <cp:revision>5</cp:revision>
  <cp:lastPrinted>2014-08-06T13:09:00Z</cp:lastPrinted>
  <dcterms:created xsi:type="dcterms:W3CDTF">2015-08-06T15:52:00Z</dcterms:created>
  <dcterms:modified xsi:type="dcterms:W3CDTF">2015-08-10T13:06:00Z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TC018408469991</vt:lpwstr>
  </property>
</Properties>
</file>